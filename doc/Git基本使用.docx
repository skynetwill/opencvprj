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14A0F2">
      <w:pPr>
        <w:spacing w:before="480" w:after="480" w:line="288" w:lineRule="auto"/>
        <w:ind w:left="0"/>
        <w:rPr>
          <w:rFonts w:hint="eastAsia" w:ascii="Arial" w:hAnsi="Arial" w:eastAsia="等线" w:cs="Arial"/>
          <w:b/>
          <w:sz w:val="52"/>
          <w:highlight w:val="yellow"/>
          <w:lang w:val="en-US" w:eastAsia="zh-CN"/>
        </w:rPr>
      </w:pPr>
      <w:r>
        <w:rPr>
          <w:rFonts w:hint="eastAsia" w:ascii="Arial" w:hAnsi="Arial" w:eastAsia="等线" w:cs="Arial"/>
          <w:b/>
          <w:sz w:val="52"/>
          <w:highlight w:val="yellow"/>
          <w:lang w:val="en-US" w:eastAsia="zh-CN"/>
        </w:rPr>
        <w:t>Linux basics</w:t>
      </w:r>
    </w:p>
    <w:p w14:paraId="0299AC6B">
      <w:pPr>
        <w:spacing w:before="320" w:after="120" w:line="288" w:lineRule="auto"/>
        <w:ind w:left="0"/>
        <w:jc w:val="left"/>
        <w:outlineLvl w:val="1"/>
        <w:rPr>
          <w:rFonts w:hint="default" w:ascii="Times New Roman" w:hAnsi="Times New Roman" w:eastAsia="宋体" w:cs="Times New Roman"/>
          <w:highlight w:val="yellow"/>
          <w:lang w:val="en-US" w:eastAsia="zh-CN"/>
        </w:rPr>
      </w:pPr>
      <w:r>
        <w:rPr>
          <w:rFonts w:hint="eastAsia" w:ascii="Times New Roman" w:hAnsi="Times New Roman" w:eastAsia="宋体" w:cs="Times New Roman"/>
          <w:highlight w:val="yellow"/>
          <w:lang w:val="en-US" w:eastAsia="zh-CN"/>
        </w:rPr>
        <w:t>见教程linux.md</w:t>
      </w:r>
      <w:bookmarkStart w:id="18" w:name="_GoBack"/>
      <w:bookmarkEnd w:id="18"/>
    </w:p>
    <w:p w14:paraId="4156A981">
      <w:pPr>
        <w:spacing w:before="480" w:after="480" w:line="288" w:lineRule="auto"/>
        <w:ind w:left="0"/>
      </w:pPr>
      <w:r>
        <w:rPr>
          <w:rFonts w:ascii="Arial" w:hAnsi="Arial" w:eastAsia="等线" w:cs="Arial"/>
          <w:b/>
          <w:sz w:val="52"/>
        </w:rPr>
        <w:t>Git基本使用</w:t>
      </w:r>
    </w:p>
    <w:p w14:paraId="0B712CBD">
      <w:pPr>
        <w:spacing w:before="320" w:after="120" w:line="288" w:lineRule="auto"/>
        <w:ind w:left="0"/>
        <w:jc w:val="left"/>
        <w:outlineLvl w:val="1"/>
        <w:rPr>
          <w:rFonts w:hint="default" w:eastAsia="宋体"/>
          <w:highlight w:val="yellow"/>
          <w:lang w:val="en-US" w:eastAsia="zh-CN"/>
        </w:rPr>
      </w:pPr>
      <w:bookmarkStart w:id="0" w:name="heading_0"/>
      <w:r>
        <w:rPr>
          <w:rFonts w:hint="eastAsia"/>
          <w:highlight w:val="yellow"/>
          <w:lang w:val="en-US" w:eastAsia="zh-CN"/>
        </w:rPr>
        <w:t>访问github.com，点击sign-up</w:t>
      </w:r>
    </w:p>
    <w:p w14:paraId="08A98C52">
      <w:pPr>
        <w:spacing w:before="320" w:after="120" w:line="288" w:lineRule="auto"/>
        <w:ind w:left="0"/>
        <w:jc w:val="left"/>
        <w:outlineLvl w:val="1"/>
      </w:pPr>
      <w:r>
        <w:drawing>
          <wp:inline distT="0" distB="0" distL="114300" distR="114300">
            <wp:extent cx="4738370" cy="1687830"/>
            <wp:effectExtent l="0" t="0" r="508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EC7D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alibri" w:hAnsi="Calibri" w:cs="Calibri"/>
          <w:sz w:val="21"/>
          <w:szCs w:val="21"/>
          <w:lang w:eastAsia="zh-CN"/>
        </w:rPr>
      </w:pPr>
    </w:p>
    <w:p w14:paraId="65E89B12">
      <w:pPr>
        <w:pStyle w:val="3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ascii="Calibri" w:hAnsi="Calibri" w:cs="Calibri"/>
          <w:sz w:val="21"/>
          <w:szCs w:val="21"/>
          <w:highlight w:val="yellow"/>
        </w:rPr>
      </w:pPr>
      <w:r>
        <w:rPr>
          <w:rFonts w:hint="eastAsia" w:ascii="Calibri" w:hAnsi="Calibri" w:cs="Calibri"/>
          <w:sz w:val="21"/>
          <w:szCs w:val="21"/>
          <w:highlight w:val="yellow"/>
          <w:lang w:val="en-US" w:eastAsia="zh-CN"/>
        </w:rPr>
        <w:t>邮箱和密码：</w:t>
      </w:r>
      <w:r>
        <w:rPr>
          <w:rFonts w:hint="default" w:ascii="Calibri" w:hAnsi="Calibri" w:cs="Calibri"/>
          <w:sz w:val="21"/>
          <w:szCs w:val="21"/>
          <w:highlight w:val="yellow"/>
          <w:lang w:eastAsia="zh-CN"/>
        </w:rPr>
        <w:t>billwilliamxu@gmail.com</w:t>
      </w:r>
      <w:r>
        <w:rPr>
          <w:rFonts w:hint="default" w:ascii="Calibri" w:hAnsi="Calibri" w:cs="Calibri"/>
          <w:sz w:val="21"/>
          <w:szCs w:val="21"/>
          <w:highlight w:val="yellow"/>
          <w:lang w:val="en-US"/>
        </w:rPr>
        <w:t>/i*bill*3</w:t>
      </w:r>
    </w:p>
    <w:p w14:paraId="2C9CE1A0">
      <w:pPr>
        <w:spacing w:before="320" w:after="120" w:line="288" w:lineRule="auto"/>
        <w:ind w:left="0"/>
        <w:jc w:val="left"/>
        <w:outlineLvl w:val="1"/>
      </w:pPr>
      <w:r>
        <w:drawing>
          <wp:inline distT="0" distB="0" distL="114300" distR="114300">
            <wp:extent cx="4799965" cy="2893060"/>
            <wp:effectExtent l="0" t="0" r="635" b="254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0D4B2">
      <w:pPr>
        <w:spacing w:before="320" w:after="120" w:line="288" w:lineRule="auto"/>
        <w:ind w:left="0"/>
        <w:jc w:val="left"/>
        <w:outlineLvl w:val="1"/>
        <w:rPr>
          <w:rFonts w:ascii="Arial" w:hAnsi="Arial" w:eastAsia="等线" w:cs="Arial"/>
          <w:b/>
          <w:sz w:val="32"/>
        </w:rPr>
      </w:pPr>
    </w:p>
    <w:p w14:paraId="2A4554B2">
      <w:pPr>
        <w:spacing w:before="320" w:after="120" w:line="288" w:lineRule="auto"/>
        <w:ind w:left="0"/>
        <w:jc w:val="left"/>
        <w:outlineLvl w:val="1"/>
      </w:pPr>
      <w:r>
        <w:rPr>
          <w:rFonts w:ascii="Arial" w:hAnsi="Arial" w:eastAsia="等线" w:cs="Arial"/>
          <w:b/>
          <w:sz w:val="32"/>
        </w:rPr>
        <w:t>环境</w:t>
      </w:r>
      <w:bookmarkEnd w:id="0"/>
    </w:p>
    <w:p w14:paraId="296FB75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Ubuntu 22.04</w:t>
      </w:r>
    </w:p>
    <w:p w14:paraId="5971A0EB">
      <w:pPr>
        <w:spacing w:before="320" w:after="120" w:line="288" w:lineRule="auto"/>
        <w:ind w:left="0"/>
        <w:jc w:val="left"/>
        <w:outlineLvl w:val="1"/>
        <w:rPr>
          <w:rFonts w:ascii="Arial" w:hAnsi="Arial" w:eastAsia="等线" w:cs="Arial"/>
          <w:b/>
          <w:sz w:val="32"/>
        </w:rPr>
      </w:pPr>
      <w:bookmarkStart w:id="1" w:name="heading_1"/>
      <w:r>
        <w:rPr>
          <w:rFonts w:ascii="Arial" w:hAnsi="Arial" w:eastAsia="等线" w:cs="Arial"/>
          <w:b/>
          <w:sz w:val="32"/>
        </w:rPr>
        <w:t xml:space="preserve">Github </w:t>
      </w:r>
      <w:bookmarkEnd w:id="1"/>
    </w:p>
    <w:p w14:paraId="59C6CBEE">
      <w:pPr>
        <w:spacing w:before="300" w:after="120" w:line="288" w:lineRule="auto"/>
        <w:ind w:left="0"/>
        <w:jc w:val="left"/>
        <w:outlineLvl w:val="2"/>
      </w:pPr>
      <w:bookmarkStart w:id="2" w:name="heading_2"/>
      <w:r>
        <w:rPr>
          <w:rFonts w:ascii="Arial" w:hAnsi="Arial" w:eastAsia="等线" w:cs="Arial"/>
          <w:b/>
          <w:sz w:val="30"/>
        </w:rPr>
        <w:t>安装git&amp;检查连接</w:t>
      </w:r>
      <w:bookmarkEnd w:id="2"/>
    </w:p>
    <w:p w14:paraId="318A47CD">
      <w:pPr>
        <w:numPr>
          <w:ilvl w:val="0"/>
          <w:numId w:val="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安装sudo  apt-get install git</w:t>
      </w:r>
    </w:p>
    <w:p w14:paraId="421112BA">
      <w:pPr>
        <w:numPr>
          <w:ilvl w:val="0"/>
          <w:numId w:val="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检查ssh连接：ssh -T git@github.com </w:t>
      </w:r>
    </w:p>
    <w:p w14:paraId="1C98EFA9">
      <w:pPr>
        <w:numPr>
          <w:ilvl w:val="0"/>
          <w:numId w:val="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正常会报错：git@github.com: Permission denied (publickey).</w:t>
      </w:r>
    </w:p>
    <w:p w14:paraId="72B8B963">
      <w:pPr>
        <w:numPr>
          <w:ilvl w:val="0"/>
          <w:numId w:val="4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检查&amp;删除已有id_rsa</w:t>
      </w:r>
    </w:p>
    <w:p w14:paraId="513EB202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cd ~/.ssh</w:t>
      </w:r>
    </w:p>
    <w:p w14:paraId="3F0CC5B2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ls</w:t>
      </w:r>
    </w:p>
    <w:p w14:paraId="46412552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4495800" cy="695325"/>
            <wp:effectExtent l="0" t="0" r="0" b="9525"/>
            <wp:docPr id="1" name="Drawing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29D6">
      <w:pPr>
        <w:numPr>
          <w:ilvl w:val="0"/>
          <w:numId w:val="5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生成ssh</w:t>
      </w:r>
    </w:p>
    <w:p w14:paraId="74F68975">
      <w:pPr>
        <w:spacing w:before="120" w:after="120" w:line="288" w:lineRule="auto"/>
        <w:ind w:left="0"/>
        <w:jc w:val="left"/>
        <w:rPr>
          <w:rFonts w:ascii="Arial" w:hAnsi="Arial" w:eastAsia="等线" w:cs="Arial"/>
          <w:sz w:val="22"/>
        </w:rPr>
      </w:pPr>
      <w:r>
        <w:rPr>
          <w:rFonts w:ascii="Arial" w:hAnsi="Arial" w:eastAsia="等线" w:cs="Arial"/>
          <w:sz w:val="22"/>
        </w:rPr>
        <w:t xml:space="preserve">      在~/.ssh下    ssh-keygen -t rsa -C "GitHub注册邮箱"</w:t>
      </w:r>
    </w:p>
    <w:p w14:paraId="73B4EB13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>例子：</w:t>
      </w:r>
      <w:r>
        <w:rPr>
          <w:rFonts w:ascii="Arial" w:hAnsi="Arial" w:eastAsia="等线" w:cs="Arial"/>
          <w:sz w:val="22"/>
        </w:rPr>
        <w:t>ssh-keygen -t rsa -C "</w:t>
      </w:r>
      <w:r>
        <w:rPr>
          <w:rFonts w:hint="default" w:ascii="Calibri" w:hAnsi="Calibri" w:cs="Calibri"/>
          <w:sz w:val="21"/>
          <w:szCs w:val="21"/>
          <w:lang w:eastAsia="zh-CN"/>
        </w:rPr>
        <w:t>billwilliamxu@gmail.com</w:t>
      </w:r>
      <w:r>
        <w:rPr>
          <w:rFonts w:hint="default" w:ascii="Arial" w:hAnsi="Arial" w:eastAsia="等线" w:cs="Arial"/>
          <w:sz w:val="22"/>
          <w:lang w:val="en-US" w:eastAsia="zh-CN"/>
        </w:rPr>
        <w:t>”</w:t>
      </w:r>
    </w:p>
    <w:p w14:paraId="09275B9A">
      <w:pPr>
        <w:spacing w:before="120" w:after="120" w:line="288" w:lineRule="auto"/>
        <w:ind w:left="0"/>
        <w:jc w:val="left"/>
      </w:pPr>
      <w:r>
        <w:drawing>
          <wp:inline distT="0" distB="0" distL="0" distR="0">
            <wp:extent cx="5257800" cy="3400425"/>
            <wp:effectExtent l="0" t="0" r="0" b="9525"/>
            <wp:docPr id="2" name="Draw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61BC">
      <w:pPr>
        <w:numPr>
          <w:ilvl w:val="0"/>
          <w:numId w:val="6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配置</w:t>
      </w:r>
    </w:p>
    <w:p w14:paraId="24B7CC08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cd ~/.ssh</w:t>
      </w:r>
    </w:p>
    <w:p w14:paraId="3479083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gedit id_rsa.pub</w:t>
      </w:r>
    </w:p>
    <w:p w14:paraId="377FC297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打开公钥文件：</w:t>
      </w:r>
      <w:r>
        <w:rPr>
          <w:rFonts w:ascii="Consolas" w:hAnsi="Consolas" w:eastAsia="Consolas" w:cs="Consolas"/>
          <w:sz w:val="22"/>
          <w:shd w:val="clear" w:fill="EFF0F1"/>
        </w:rPr>
        <w:t>id_rsa.pub</w:t>
      </w:r>
      <w:r>
        <w:rPr>
          <w:rFonts w:ascii="Arial" w:hAnsi="Arial" w:eastAsia="等线" w:cs="Arial"/>
          <w:sz w:val="22"/>
        </w:rPr>
        <w:t>并将里面的内容进行复制</w:t>
      </w:r>
    </w:p>
    <w:p w14:paraId="2084770A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打开github并登入</w:t>
      </w:r>
    </w:p>
    <w:p w14:paraId="72296177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781300"/>
            <wp:effectExtent l="0" t="0" r="0" b="0"/>
            <wp:docPr id="3" name="Draw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3C94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将复制的公匙内容粘贴至key下面的方框</w:t>
      </w:r>
    </w:p>
    <w:p w14:paraId="4F016130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2933700"/>
            <wp:effectExtent l="0" t="0" r="0" b="0"/>
            <wp:docPr id="4" name="Draw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33E4">
      <w:pPr>
        <w:numPr>
          <w:ilvl w:val="0"/>
          <w:numId w:val="7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检查ssh    ssh -T git@github.com   成功后，# You’ve successfully authenticated, but GitHub does not provide shell access.</w:t>
      </w:r>
    </w:p>
    <w:p w14:paraId="5D4762AC">
      <w:pPr>
        <w:spacing w:before="320" w:after="120" w:line="288" w:lineRule="auto"/>
        <w:ind w:left="0"/>
        <w:jc w:val="left"/>
        <w:outlineLvl w:val="1"/>
      </w:pPr>
      <w:bookmarkStart w:id="3" w:name="heading_3"/>
      <w:r>
        <w:rPr>
          <w:rFonts w:ascii="Arial" w:hAnsi="Arial" w:eastAsia="等线" w:cs="Arial"/>
          <w:b/>
          <w:sz w:val="32"/>
        </w:rPr>
        <w:t>将本地代码上传到github库</w:t>
      </w:r>
      <w:bookmarkEnd w:id="3"/>
    </w:p>
    <w:p w14:paraId="3919FC0B">
      <w:pPr>
        <w:spacing w:before="300" w:after="120" w:line="288" w:lineRule="auto"/>
        <w:ind w:left="0"/>
        <w:jc w:val="left"/>
        <w:outlineLvl w:val="2"/>
      </w:pPr>
      <w:bookmarkStart w:id="4" w:name="heading_4"/>
      <w:r>
        <w:rPr>
          <w:rFonts w:ascii="Arial" w:hAnsi="Arial" w:eastAsia="等线" w:cs="Arial"/>
          <w:color w:val="3370FF"/>
          <w:sz w:val="30"/>
        </w:rPr>
        <w:t xml:space="preserve">1. </w:t>
      </w:r>
      <w:r>
        <w:rPr>
          <w:rFonts w:ascii="Arial" w:hAnsi="Arial" w:eastAsia="等线" w:cs="Arial"/>
          <w:b/>
          <w:sz w:val="30"/>
        </w:rPr>
        <w:t>配置github</w:t>
      </w:r>
      <w:bookmarkEnd w:id="4"/>
    </w:p>
    <w:p w14:paraId="3F157965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git config --global user.name "user_name" （github用户名）</w:t>
      </w:r>
    </w:p>
    <w:p w14:paraId="105420E6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git config --global user.email "email_id" （github 邮箱）</w:t>
      </w:r>
    </w:p>
    <w:p w14:paraId="16DFFFAB">
      <w:pPr>
        <w:spacing w:before="300" w:after="120" w:line="288" w:lineRule="auto"/>
        <w:ind w:left="0"/>
        <w:jc w:val="left"/>
        <w:outlineLvl w:val="2"/>
      </w:pPr>
      <w:bookmarkStart w:id="5" w:name="heading_5"/>
      <w:r>
        <w:rPr>
          <w:rFonts w:ascii="Arial" w:hAnsi="Arial" w:eastAsia="等线" w:cs="Arial"/>
          <w:color w:val="3370FF"/>
          <w:sz w:val="30"/>
        </w:rPr>
        <w:t xml:space="preserve">2. </w:t>
      </w:r>
      <w:r>
        <w:rPr>
          <w:rFonts w:ascii="Arial" w:hAnsi="Arial" w:eastAsia="等线" w:cs="Arial"/>
          <w:b/>
          <w:sz w:val="30"/>
        </w:rPr>
        <w:t>创建本地库 （本教程本地库的名称为Mytest）</w:t>
      </w:r>
      <w:bookmarkEnd w:id="5"/>
    </w:p>
    <w:p w14:paraId="5AF6108B">
      <w:pPr>
        <w:spacing w:before="120" w:after="120" w:line="288" w:lineRule="auto"/>
        <w:ind w:left="0"/>
        <w:jc w:val="left"/>
        <w:rPr>
          <w:rFonts w:hint="eastAsia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>cd ~/  回到/home/用户名 的目录下，</w:t>
      </w:r>
    </w:p>
    <w:p w14:paraId="14CC044A">
      <w:pPr>
        <w:spacing w:before="120" w:after="120" w:line="288" w:lineRule="auto"/>
        <w:ind w:left="0"/>
        <w:jc w:val="left"/>
        <w:rPr>
          <w:rFonts w:hint="eastAsia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>mkdir 要在该目录下创建</w:t>
      </w:r>
      <w:r>
        <w:rPr>
          <w:rFonts w:ascii="Arial" w:hAnsi="Arial" w:eastAsia="等线" w:cs="Arial"/>
          <w:sz w:val="22"/>
        </w:rPr>
        <w:t xml:space="preserve"> </w:t>
      </w:r>
      <w:r>
        <w:rPr>
          <w:rFonts w:hint="eastAsia" w:ascii="Arial" w:hAnsi="Arial" w:eastAsia="等线" w:cs="Arial"/>
          <w:sz w:val="22"/>
          <w:lang w:val="en-US" w:eastAsia="zh-CN"/>
        </w:rPr>
        <w:t>gits</w:t>
      </w:r>
    </w:p>
    <w:p w14:paraId="36B96738">
      <w:pPr>
        <w:spacing w:before="120" w:after="120" w:line="288" w:lineRule="auto"/>
        <w:ind w:left="0"/>
        <w:jc w:val="left"/>
        <w:rPr>
          <w:rFonts w:ascii="Arial" w:hAnsi="Arial" w:eastAsia="等线" w:cs="Arial"/>
          <w:sz w:val="22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>cd gits</w:t>
      </w:r>
      <w:r>
        <w:rPr>
          <w:rFonts w:ascii="Arial" w:hAnsi="Arial" w:eastAsia="等线" w:cs="Arial"/>
          <w:sz w:val="22"/>
        </w:rPr>
        <w:t xml:space="preserve">     </w:t>
      </w:r>
    </w:p>
    <w:p w14:paraId="12A5EF06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git init Mytest（初始化本地库 </w:t>
      </w:r>
      <w:r>
        <w:rPr>
          <w:rFonts w:ascii="Arial" w:hAnsi="Arial" w:eastAsia="等线" w:cs="Arial"/>
          <w:color w:val="D83931"/>
          <w:sz w:val="22"/>
        </w:rPr>
        <w:t>本地库名称要与github上库的名称相同</w:t>
      </w:r>
      <w:r>
        <w:rPr>
          <w:rFonts w:ascii="Arial" w:hAnsi="Arial" w:eastAsia="等线" w:cs="Arial"/>
          <w:sz w:val="22"/>
        </w:rPr>
        <w:t>）</w:t>
      </w:r>
    </w:p>
    <w:p w14:paraId="7F56B873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 出现一下类似代码即为创建成功</w:t>
      </w:r>
    </w:p>
    <w:p w14:paraId="20812DD8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 Initialized empty Git repository in /home/</w:t>
      </w:r>
      <w:r>
        <w:rPr>
          <w:rFonts w:hint="eastAsia" w:ascii="Arial" w:hAnsi="Arial" w:eastAsia="等线" w:cs="Arial"/>
          <w:sz w:val="22"/>
          <w:lang w:val="en-US" w:eastAsia="zh-CN"/>
        </w:rPr>
        <w:t>billxu/gits</w:t>
      </w:r>
      <w:r>
        <w:rPr>
          <w:rFonts w:ascii="Arial" w:hAnsi="Arial" w:eastAsia="等线" w:cs="Arial"/>
          <w:sz w:val="22"/>
        </w:rPr>
        <w:t>/Mytest/.git/</w:t>
      </w:r>
    </w:p>
    <w:p w14:paraId="3A03CCB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 进入新建文件夹</w:t>
      </w:r>
    </w:p>
    <w:p w14:paraId="2D761403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 cd Mytest</w:t>
      </w:r>
    </w:p>
    <w:p w14:paraId="7755EAC6">
      <w:pPr>
        <w:spacing w:before="300" w:after="120" w:line="288" w:lineRule="auto"/>
        <w:ind w:left="0"/>
        <w:jc w:val="left"/>
        <w:outlineLvl w:val="2"/>
        <w:rPr>
          <w:rFonts w:ascii="Arial" w:hAnsi="Arial" w:eastAsia="等线" w:cs="Arial"/>
          <w:b/>
          <w:sz w:val="30"/>
        </w:rPr>
      </w:pPr>
      <w:bookmarkStart w:id="6" w:name="heading_6"/>
      <w:r>
        <w:rPr>
          <w:rFonts w:ascii="Arial" w:hAnsi="Arial" w:eastAsia="等线" w:cs="Arial"/>
          <w:color w:val="3370FF"/>
          <w:sz w:val="30"/>
        </w:rPr>
        <w:t xml:space="preserve">3. </w:t>
      </w:r>
      <w:r>
        <w:rPr>
          <w:rFonts w:ascii="Arial" w:hAnsi="Arial" w:eastAsia="等线" w:cs="Arial"/>
          <w:b/>
          <w:sz w:val="30"/>
        </w:rPr>
        <w:t>创建README.txt文件来描述库</w:t>
      </w:r>
      <w:bookmarkEnd w:id="6"/>
    </w:p>
    <w:p w14:paraId="1B555C9E">
      <w:pPr>
        <w:spacing w:before="120" w:after="120" w:line="288" w:lineRule="auto"/>
        <w:ind w:left="0"/>
        <w:jc w:val="left"/>
        <w:rPr>
          <w:rFonts w:hint="eastAsia" w:ascii="Arial" w:hAnsi="Arial" w:eastAsia="等线" w:cs="Arial"/>
          <w:sz w:val="22"/>
          <w:highlight w:val="yellow"/>
          <w:lang w:val="en-US" w:eastAsia="zh-CN"/>
        </w:rPr>
      </w:pPr>
      <w:r>
        <w:rPr>
          <w:rFonts w:hint="eastAsia" w:ascii="Arial" w:hAnsi="Arial" w:eastAsia="等线" w:cs="Arial"/>
          <w:sz w:val="22"/>
          <w:highlight w:val="yellow"/>
          <w:lang w:val="en-US" w:eastAsia="zh-CN"/>
        </w:rPr>
        <w:t>创建文件</w:t>
      </w:r>
    </w:p>
    <w:p w14:paraId="219862A4">
      <w:pPr>
        <w:spacing w:before="120" w:after="120" w:line="288" w:lineRule="auto"/>
        <w:ind w:left="0"/>
        <w:jc w:val="left"/>
        <w:rPr>
          <w:rFonts w:hint="eastAsia" w:ascii="Arial" w:hAnsi="Arial" w:eastAsia="等线" w:cs="Arial"/>
          <w:sz w:val="22"/>
          <w:highlight w:val="yellow"/>
          <w:lang w:val="en-US" w:eastAsia="zh-CN"/>
        </w:rPr>
      </w:pPr>
      <w:r>
        <w:rPr>
          <w:rFonts w:hint="eastAsia" w:ascii="Arial" w:hAnsi="Arial" w:eastAsia="等线" w:cs="Arial"/>
          <w:sz w:val="22"/>
          <w:highlight w:val="yellow"/>
          <w:lang w:val="en-US" w:eastAsia="zh-CN"/>
        </w:rPr>
        <w:t>touch readme.txt  生成空文件readme.txt</w:t>
      </w:r>
    </w:p>
    <w:p w14:paraId="63C6C700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highlight w:val="yellow"/>
          <w:lang w:val="en-US" w:eastAsia="zh-CN"/>
        </w:rPr>
      </w:pPr>
      <w:r>
        <w:rPr>
          <w:rFonts w:hint="eastAsia" w:ascii="Arial" w:hAnsi="Arial" w:eastAsia="等线" w:cs="Arial"/>
          <w:sz w:val="22"/>
          <w:highlight w:val="yellow"/>
          <w:lang w:val="en-US" w:eastAsia="zh-CN"/>
        </w:rPr>
        <w:t>编辑文件内容</w:t>
      </w:r>
    </w:p>
    <w:p w14:paraId="5C801B90">
      <w:pPr>
        <w:spacing w:before="120" w:after="120" w:line="288" w:lineRule="auto"/>
        <w:ind w:left="0"/>
        <w:jc w:val="left"/>
        <w:rPr>
          <w:rFonts w:hint="eastAsia" w:ascii="Arial" w:hAnsi="Arial" w:eastAsia="等线" w:cs="Arial"/>
          <w:sz w:val="22"/>
          <w:highlight w:val="yellow"/>
          <w:lang w:val="en-US" w:eastAsia="zh-CN"/>
        </w:rPr>
      </w:pPr>
      <w:r>
        <w:rPr>
          <w:rFonts w:hint="eastAsia" w:ascii="Arial" w:hAnsi="Arial" w:eastAsia="等线" w:cs="Arial"/>
          <w:sz w:val="22"/>
          <w:highlight w:val="yellow"/>
          <w:lang w:val="en-US" w:eastAsia="zh-CN"/>
        </w:rPr>
        <w:t>vi readme.txt   进入 :q退出，:q!强制不保存退出  :wq报存后退出</w:t>
      </w:r>
    </w:p>
    <w:p w14:paraId="4C5B92C8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lang w:val="en-US" w:eastAsia="zh-CN"/>
        </w:rPr>
      </w:pPr>
    </w:p>
    <w:p w14:paraId="0E27803E">
      <w:pPr>
        <w:spacing w:before="300" w:after="120" w:line="288" w:lineRule="auto"/>
        <w:ind w:left="0"/>
        <w:jc w:val="left"/>
        <w:outlineLvl w:val="2"/>
      </w:pPr>
      <w:bookmarkStart w:id="7" w:name="heading_7"/>
      <w:r>
        <w:rPr>
          <w:rFonts w:ascii="Arial" w:hAnsi="Arial" w:eastAsia="等线" w:cs="Arial"/>
          <w:color w:val="3370FF"/>
          <w:sz w:val="30"/>
        </w:rPr>
        <w:t xml:space="preserve">4. </w:t>
      </w:r>
      <w:r>
        <w:rPr>
          <w:rFonts w:ascii="Arial" w:hAnsi="Arial" w:eastAsia="等线" w:cs="Arial"/>
          <w:b/>
          <w:sz w:val="30"/>
        </w:rPr>
        <w:t>将本地代码上传至github库</w:t>
      </w:r>
      <w:bookmarkEnd w:id="7"/>
    </w:p>
    <w:p w14:paraId="7670F8BD">
      <w:pPr>
        <w:spacing w:before="120" w:after="120" w:line="288" w:lineRule="auto"/>
        <w:ind w:left="0"/>
        <w:jc w:val="left"/>
        <w:rPr>
          <w:rFonts w:ascii="Arial" w:hAnsi="Arial" w:eastAsia="等线" w:cs="Arial"/>
          <w:sz w:val="22"/>
        </w:rPr>
      </w:pPr>
      <w:r>
        <w:rPr>
          <w:rFonts w:hint="eastAsia" w:ascii="Arial" w:hAnsi="Arial" w:eastAsia="等线" w:cs="Arial"/>
          <w:sz w:val="22"/>
          <w:highlight w:val="yellow"/>
          <w:lang w:val="en-US" w:eastAsia="zh-CN"/>
        </w:rPr>
        <w:t>touch ball.py</w:t>
      </w:r>
      <w:r>
        <w:rPr>
          <w:rFonts w:ascii="Arial" w:hAnsi="Arial" w:eastAsia="等线" w:cs="Arial"/>
          <w:sz w:val="22"/>
        </w:rPr>
        <w:t xml:space="preserve">      </w:t>
      </w:r>
    </w:p>
    <w:p w14:paraId="5AF69DCB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git add ball.py (输入你要上传的代码文件名）（此步是将你的代码上传至一个缓冲区，并       不是真正的上传至github）</w:t>
      </w:r>
    </w:p>
    <w:p w14:paraId="1D8F87D3">
      <w:pPr>
        <w:spacing w:before="300" w:after="120" w:line="288" w:lineRule="auto"/>
        <w:ind w:left="0"/>
        <w:jc w:val="left"/>
        <w:outlineLvl w:val="2"/>
      </w:pPr>
      <w:bookmarkStart w:id="8" w:name="heading_8"/>
      <w:r>
        <w:rPr>
          <w:rFonts w:ascii="Arial" w:hAnsi="Arial" w:eastAsia="等线" w:cs="Arial"/>
          <w:color w:val="3370FF"/>
          <w:sz w:val="30"/>
        </w:rPr>
        <w:t xml:space="preserve">5. </w:t>
      </w:r>
      <w:r>
        <w:rPr>
          <w:rFonts w:ascii="Arial" w:hAnsi="Arial" w:eastAsia="等线" w:cs="Arial"/>
          <w:b/>
          <w:sz w:val="30"/>
        </w:rPr>
        <w:t>提交</w:t>
      </w:r>
      <w:bookmarkEnd w:id="8"/>
    </w:p>
    <w:p w14:paraId="7CB821F9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将所有代码都git add完之后输入</w:t>
      </w:r>
    </w:p>
    <w:p w14:paraId="7E7F0131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git commit -m "some_message" （双引号里的内容可修改）</w:t>
      </w:r>
    </w:p>
    <w:p w14:paraId="6B6D3289">
      <w:pPr>
        <w:spacing w:before="300" w:after="120" w:line="288" w:lineRule="auto"/>
        <w:ind w:left="0"/>
        <w:jc w:val="left"/>
        <w:outlineLvl w:val="2"/>
      </w:pPr>
      <w:bookmarkStart w:id="9" w:name="heading_9"/>
      <w:r>
        <w:rPr>
          <w:rFonts w:ascii="Arial" w:hAnsi="Arial" w:eastAsia="等线" w:cs="Arial"/>
          <w:color w:val="3370FF"/>
          <w:sz w:val="30"/>
        </w:rPr>
        <w:t xml:space="preserve">6. </w:t>
      </w:r>
      <w:r>
        <w:rPr>
          <w:rFonts w:ascii="Arial" w:hAnsi="Arial" w:eastAsia="等线" w:cs="Arial"/>
          <w:b/>
          <w:sz w:val="30"/>
        </w:rPr>
        <w:t>创建github库</w:t>
      </w:r>
      <w:bookmarkEnd w:id="9"/>
    </w:p>
    <w:p w14:paraId="363CC6D0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登入github，并点击头像，找到</w:t>
      </w:r>
      <w:r>
        <w:rPr>
          <w:rFonts w:ascii="Arial" w:hAnsi="Arial" w:eastAsia="等线" w:cs="Arial"/>
          <w:color w:val="D83931"/>
          <w:sz w:val="22"/>
        </w:rPr>
        <w:t>Your repositories</w:t>
      </w:r>
    </w:p>
    <w:p w14:paraId="521D4383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400425"/>
            <wp:effectExtent l="0" t="0" r="0" b="9525"/>
            <wp:docPr id="5" name="Draw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03AE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  点击右上角的New       </w:t>
      </w:r>
    </w:p>
    <w:p w14:paraId="0B0B6EFF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400425"/>
            <wp:effectExtent l="0" t="0" r="0" b="9525"/>
            <wp:docPr id="6" name="Draw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7407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在repository name中输入库的名字（</w:t>
      </w:r>
      <w:r>
        <w:rPr>
          <w:rFonts w:ascii="Arial" w:hAnsi="Arial" w:eastAsia="等线" w:cs="Arial"/>
          <w:color w:val="D83931"/>
          <w:sz w:val="22"/>
        </w:rPr>
        <w:t>一定要与本地库的名称保持一致</w:t>
      </w:r>
      <w:r>
        <w:rPr>
          <w:rFonts w:hint="eastAsia" w:ascii="Arial" w:hAnsi="Arial" w:eastAsia="等线" w:cs="Arial"/>
          <w:color w:val="D83931"/>
          <w:sz w:val="22"/>
          <w:lang w:eastAsia="zh-CN"/>
        </w:rPr>
        <w:t>，</w:t>
      </w:r>
      <w:r>
        <w:rPr>
          <w:rFonts w:hint="eastAsia" w:ascii="Arial" w:hAnsi="Arial" w:eastAsia="等线" w:cs="Arial"/>
          <w:color w:val="D83931"/>
          <w:sz w:val="22"/>
          <w:lang w:val="en-US" w:eastAsia="zh-CN"/>
        </w:rPr>
        <w:t>比如Mytest</w:t>
      </w:r>
      <w:r>
        <w:rPr>
          <w:rFonts w:ascii="Arial" w:hAnsi="Arial" w:eastAsia="等线" w:cs="Arial"/>
          <w:sz w:val="22"/>
        </w:rPr>
        <w:t>）</w:t>
      </w:r>
    </w:p>
    <w:p w14:paraId="12BD564D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点击create repository 即可创建</w:t>
      </w:r>
    </w:p>
    <w:p w14:paraId="1B038CC8">
      <w:pPr>
        <w:spacing w:before="300" w:after="120" w:line="288" w:lineRule="auto"/>
        <w:ind w:left="0"/>
        <w:jc w:val="left"/>
        <w:outlineLvl w:val="2"/>
      </w:pPr>
      <w:bookmarkStart w:id="10" w:name="heading_10"/>
      <w:r>
        <w:rPr>
          <w:rFonts w:ascii="Arial" w:hAnsi="Arial" w:eastAsia="等线" w:cs="Arial"/>
          <w:color w:val="3370FF"/>
          <w:sz w:val="30"/>
        </w:rPr>
        <w:t xml:space="preserve">7. </w:t>
      </w:r>
      <w:r>
        <w:rPr>
          <w:rFonts w:ascii="Arial" w:hAnsi="Arial" w:eastAsia="等线" w:cs="Arial"/>
          <w:b/>
          <w:sz w:val="30"/>
        </w:rPr>
        <w:t>将文件从本地存储库推送到 GitHub 存储库</w:t>
      </w:r>
      <w:bookmarkEnd w:id="10"/>
    </w:p>
    <w:p w14:paraId="6A4E9871">
      <w:pPr>
        <w:spacing w:before="120" w:after="120" w:line="288" w:lineRule="auto"/>
        <w:ind w:left="0"/>
        <w:jc w:val="left"/>
        <w:rPr>
          <w:rFonts w:hint="eastAsia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>这里robin是添加的内容：</w:t>
      </w:r>
    </w:p>
    <w:p w14:paraId="0402625D">
      <w:pPr>
        <w:spacing w:before="260" w:after="120" w:line="288" w:lineRule="auto"/>
        <w:ind w:left="0"/>
        <w:jc w:val="left"/>
        <w:outlineLvl w:val="3"/>
      </w:pPr>
      <w:r>
        <w:rPr>
          <w:rFonts w:ascii="Arial" w:hAnsi="Arial" w:eastAsia="等线" w:cs="Arial"/>
          <w:sz w:val="22"/>
        </w:rPr>
        <w:t xml:space="preserve">    </w:t>
      </w:r>
      <w:bookmarkStart w:id="11" w:name="heading_11"/>
      <w:r>
        <w:rPr>
          <w:rFonts w:ascii="Arial" w:hAnsi="Arial" w:eastAsia="等线" w:cs="Arial"/>
          <w:b/>
          <w:sz w:val="28"/>
        </w:rPr>
        <w:t>token的设置</w:t>
      </w:r>
      <w:bookmarkEnd w:id="11"/>
    </w:p>
    <w:p w14:paraId="1A2354C9">
      <w:pPr>
        <w:numPr>
          <w:ilvl w:val="0"/>
          <w:numId w:val="8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登入github，点击头像，找到settings</w:t>
      </w:r>
    </w:p>
    <w:p w14:paraId="20732E41">
      <w:pPr>
        <w:numPr>
          <w:ilvl w:val="0"/>
          <w:numId w:val="9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左边栏点击Developer settings</w:t>
      </w:r>
    </w:p>
    <w:p w14:paraId="1F855C46">
      <w:pPr>
        <w:numPr>
          <w:ilvl w:val="0"/>
          <w:numId w:val="10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点击Personal access tokens</w:t>
      </w:r>
    </w:p>
    <w:p w14:paraId="4C7494B1">
      <w:pPr>
        <w:numPr>
          <w:ilvl w:val="0"/>
          <w:numId w:val="11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color w:val="D83931"/>
          <w:sz w:val="22"/>
        </w:rPr>
        <w:t>选择tokens（classic）</w:t>
      </w:r>
    </w:p>
    <w:p w14:paraId="0589A117">
      <w:pPr>
        <w:numPr>
          <w:ilvl w:val="0"/>
          <w:numId w:val="12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点击Generate new token并选择</w:t>
      </w:r>
      <w:r>
        <w:rPr>
          <w:rFonts w:ascii="Arial" w:hAnsi="Arial" w:eastAsia="等线" w:cs="Arial"/>
          <w:color w:val="D83931"/>
          <w:sz w:val="22"/>
        </w:rPr>
        <w:t>tokens（classic）</w:t>
      </w:r>
    </w:p>
    <w:p w14:paraId="768E2272">
      <w:pPr>
        <w:numPr>
          <w:ilvl w:val="0"/>
          <w:numId w:val="13"/>
        </w:num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添加token的描述信息（note），有效时长（expiration），作用域（select scopes）等一般勾选repo（使用token从命令行访问仓库）和delt_repo（使用token从命令行删除仓库）</w:t>
      </w:r>
    </w:p>
    <w:p w14:paraId="4139A274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3933825"/>
            <wp:effectExtent l="0" t="0" r="0" b="9525"/>
            <wp:docPr id="8" name="Draw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2823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152900"/>
            <wp:effectExtent l="0" t="0" r="0" b="0"/>
            <wp:docPr id="9" name="Draw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1EF8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4076700"/>
            <wp:effectExtent l="0" t="0" r="0" b="0"/>
            <wp:docPr id="10" name="Draw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AA72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点击generate token生成token（</w:t>
      </w:r>
      <w:r>
        <w:rPr>
          <w:rFonts w:ascii="Arial" w:hAnsi="Arial" w:eastAsia="等线" w:cs="Arial"/>
          <w:color w:val="D83931"/>
          <w:sz w:val="22"/>
        </w:rPr>
        <w:t>生成的token建议复制到记事本上，因为关闭页面之后无法再查看！！！</w:t>
      </w:r>
      <w:r>
        <w:rPr>
          <w:rFonts w:ascii="Arial" w:hAnsi="Arial" w:eastAsia="等线" w:cs="Arial"/>
          <w:sz w:val="22"/>
        </w:rPr>
        <w:t xml:space="preserve">） </w:t>
      </w:r>
    </w:p>
    <w:p w14:paraId="618AB729">
      <w:pPr>
        <w:spacing w:before="260" w:after="120" w:line="288" w:lineRule="auto"/>
        <w:ind w:left="0"/>
        <w:jc w:val="left"/>
        <w:outlineLvl w:val="3"/>
        <w:rPr>
          <w:highlight w:val="yellow"/>
        </w:rPr>
      </w:pPr>
      <w:r>
        <w:rPr>
          <w:rFonts w:ascii="Arial" w:hAnsi="Arial" w:eastAsia="等线" w:cs="Arial"/>
          <w:sz w:val="22"/>
          <w:highlight w:val="yellow"/>
        </w:rPr>
        <w:t xml:space="preserve">  </w:t>
      </w:r>
      <w:r>
        <w:rPr>
          <w:rFonts w:hint="eastAsia" w:ascii="Arial" w:hAnsi="Arial" w:eastAsia="等线" w:cs="Arial"/>
          <w:b/>
          <w:sz w:val="28"/>
          <w:highlight w:val="yellow"/>
          <w:lang w:val="en-US" w:eastAsia="zh-CN"/>
        </w:rPr>
        <w:t>main分支branch</w:t>
      </w:r>
      <w:r>
        <w:rPr>
          <w:rFonts w:ascii="Arial" w:hAnsi="Arial" w:eastAsia="等线" w:cs="Arial"/>
          <w:b/>
          <w:sz w:val="28"/>
          <w:highlight w:val="yellow"/>
        </w:rPr>
        <w:t>设置</w:t>
      </w:r>
    </w:p>
    <w:p w14:paraId="3D6F77D4">
      <w:pPr>
        <w:spacing w:before="120" w:after="120" w:line="288" w:lineRule="auto"/>
        <w:ind w:left="0"/>
        <w:jc w:val="left"/>
        <w:rPr>
          <w:rFonts w:hint="eastAsia" w:ascii="Arial" w:hAnsi="Arial" w:eastAsia="等线" w:cs="Arial"/>
          <w:sz w:val="22"/>
          <w:highlight w:val="yellow"/>
          <w:lang w:val="en-US" w:eastAsia="zh-CN"/>
        </w:rPr>
      </w:pPr>
      <w:r>
        <w:rPr>
          <w:rFonts w:hint="eastAsia" w:ascii="Arial" w:hAnsi="Arial" w:eastAsia="等线" w:cs="Arial"/>
          <w:sz w:val="22"/>
          <w:highlight w:val="yellow"/>
        </w:rPr>
        <w:t>git branch</w:t>
      </w:r>
      <w:r>
        <w:rPr>
          <w:rFonts w:hint="eastAsia" w:ascii="Arial" w:hAnsi="Arial" w:eastAsia="等线" w:cs="Arial"/>
          <w:sz w:val="22"/>
          <w:highlight w:val="yellow"/>
          <w:lang w:val="en-US" w:eastAsia="zh-CN"/>
        </w:rPr>
        <w:t xml:space="preserve">  如果返回的是*master，则需要将当前分支（master）重命名为 main</w:t>
      </w:r>
    </w:p>
    <w:p w14:paraId="7C81025E">
      <w:pPr>
        <w:spacing w:before="120" w:after="120" w:line="288" w:lineRule="auto"/>
        <w:ind w:left="0"/>
        <w:jc w:val="left"/>
        <w:rPr>
          <w:rFonts w:hint="eastAsia" w:ascii="Arial" w:hAnsi="Arial" w:eastAsia="等线" w:cs="Arial"/>
          <w:sz w:val="22"/>
          <w:highlight w:val="yellow"/>
          <w:lang w:val="en-US" w:eastAsia="zh-CN"/>
        </w:rPr>
      </w:pPr>
      <w:r>
        <w:rPr>
          <w:rFonts w:hint="eastAsia" w:ascii="Arial" w:hAnsi="Arial" w:eastAsia="等线" w:cs="Arial"/>
          <w:sz w:val="22"/>
          <w:highlight w:val="yellow"/>
          <w:lang w:val="en-US" w:eastAsia="zh-CN"/>
        </w:rPr>
        <w:t>git branch -m master main</w:t>
      </w:r>
    </w:p>
    <w:p w14:paraId="299FD5A0">
      <w:pPr>
        <w:spacing w:before="120" w:after="120" w:line="288" w:lineRule="auto"/>
        <w:ind w:left="0"/>
        <w:jc w:val="left"/>
        <w:rPr>
          <w:rFonts w:hint="eastAsia" w:ascii="Arial" w:hAnsi="Arial" w:eastAsia="等线" w:cs="Arial"/>
          <w:sz w:val="22"/>
          <w:highlight w:val="yellow"/>
          <w:lang w:val="en-US" w:eastAsia="zh-CN"/>
        </w:rPr>
      </w:pPr>
      <w:r>
        <w:rPr>
          <w:rFonts w:hint="eastAsia" w:ascii="Arial" w:hAnsi="Arial" w:eastAsia="等线" w:cs="Arial"/>
          <w:sz w:val="22"/>
          <w:highlight w:val="yellow"/>
          <w:lang w:val="en-US" w:eastAsia="zh-CN"/>
        </w:rPr>
        <w:t>再次执行git branch, 如果返回是*main，就可以了</w:t>
      </w:r>
    </w:p>
    <w:p w14:paraId="1E3AB3B0">
      <w:pPr>
        <w:spacing w:before="120" w:after="120" w:line="288" w:lineRule="auto"/>
        <w:ind w:left="0"/>
        <w:jc w:val="left"/>
        <w:rPr>
          <w:rFonts w:hint="eastAsia" w:ascii="Arial" w:hAnsi="Arial" w:eastAsia="等线" w:cs="Arial"/>
          <w:sz w:val="22"/>
          <w:highlight w:val="yellow"/>
          <w:lang w:val="en-US" w:eastAsia="zh-CN"/>
        </w:rPr>
      </w:pPr>
      <w:r>
        <w:rPr>
          <w:rFonts w:hint="default" w:ascii="Arial" w:hAnsi="Arial" w:eastAsia="等线" w:cs="Arial"/>
          <w:sz w:val="22"/>
          <w:highlight w:val="yellow"/>
          <w:lang w:val="en-US" w:eastAsia="zh-CN"/>
        </w:rPr>
        <w:t>git remote -v</w:t>
      </w:r>
      <w:r>
        <w:rPr>
          <w:rFonts w:hint="eastAsia" w:ascii="Arial" w:hAnsi="Arial" w:eastAsia="等线" w:cs="Arial"/>
          <w:sz w:val="22"/>
          <w:highlight w:val="yellow"/>
          <w:lang w:val="en-US" w:eastAsia="zh-CN"/>
        </w:rPr>
        <w:t xml:space="preserve"> 查看远程repo仓库的情况，如果没有显示，说明没有连上远程</w:t>
      </w:r>
    </w:p>
    <w:p w14:paraId="3591F940">
      <w:pPr>
        <w:spacing w:before="260" w:after="120" w:line="288" w:lineRule="auto"/>
        <w:ind w:left="0"/>
        <w:jc w:val="left"/>
        <w:outlineLvl w:val="3"/>
        <w:rPr>
          <w:rFonts w:hint="default" w:ascii="Arial" w:hAnsi="Arial" w:eastAsia="等线" w:cs="Arial"/>
          <w:b/>
          <w:sz w:val="28"/>
          <w:highlight w:val="yellow"/>
          <w:lang w:val="en-US" w:eastAsia="zh-CN"/>
        </w:rPr>
      </w:pPr>
      <w:r>
        <w:rPr>
          <w:rFonts w:hint="default" w:ascii="Arial" w:hAnsi="Arial" w:eastAsia="等线" w:cs="Arial"/>
          <w:b/>
          <w:sz w:val="28"/>
          <w:highlight w:val="yellow"/>
          <w:lang w:val="en-US" w:eastAsia="zh-CN"/>
        </w:rPr>
        <w:t>添加或更新远程仓库地址​</w:t>
      </w:r>
    </w:p>
    <w:p w14:paraId="325EBAA8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highlight w:val="yellow"/>
          <w:lang w:val="en-US" w:eastAsia="zh-CN"/>
        </w:rPr>
      </w:pPr>
      <w:r>
        <w:rPr>
          <w:rFonts w:hint="default" w:ascii="Arial" w:hAnsi="Arial" w:eastAsia="等线" w:cs="Arial"/>
          <w:sz w:val="22"/>
          <w:highlight w:val="yellow"/>
          <w:lang w:val="en-US" w:eastAsia="zh-CN"/>
        </w:rPr>
        <w:t>首先，你需要获取你在 GitHub 上创建的 Mytest仓库的 URL。</w:t>
      </w:r>
    </w:p>
    <w:p w14:paraId="63179870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highlight w:val="yellow"/>
          <w:lang w:val="en-US" w:eastAsia="zh-CN"/>
        </w:rPr>
      </w:pPr>
      <w:r>
        <w:rPr>
          <w:rFonts w:hint="default" w:ascii="Arial" w:hAnsi="Arial" w:eastAsia="等线" w:cs="Arial"/>
          <w:sz w:val="22"/>
          <w:highlight w:val="yellow"/>
          <w:lang w:val="en-US" w:eastAsia="zh-CN"/>
        </w:rPr>
        <w:t>登录 GitHub，进入你的 Mytest仓库页面。</w:t>
      </w:r>
    </w:p>
    <w:p w14:paraId="57AAF110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highlight w:val="yellow"/>
          <w:lang w:val="en-US" w:eastAsia="zh-CN"/>
        </w:rPr>
      </w:pPr>
      <w:r>
        <w:rPr>
          <w:rFonts w:hint="default" w:ascii="Arial" w:hAnsi="Arial" w:eastAsia="等线" w:cs="Arial"/>
          <w:sz w:val="22"/>
          <w:highlight w:val="yellow"/>
          <w:lang w:val="en-US" w:eastAsia="zh-CN"/>
        </w:rPr>
        <w:t>点击绿色的 "Code" 按钮，复制显示的 URL。通常有两种格式：</w:t>
      </w:r>
    </w:p>
    <w:p w14:paraId="55E85105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drawing>
          <wp:inline distT="0" distB="0" distL="114300" distR="114300">
            <wp:extent cx="5270500" cy="2256790"/>
            <wp:effectExtent l="0" t="0" r="6350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11D8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highlight w:val="yellow"/>
          <w:lang w:val="en-US" w:eastAsia="zh-CN"/>
        </w:rPr>
      </w:pPr>
      <w:r>
        <w:rPr>
          <w:rFonts w:hint="default" w:ascii="Arial" w:hAnsi="Arial" w:eastAsia="等线" w:cs="Arial"/>
          <w:sz w:val="22"/>
          <w:highlight w:val="yellow"/>
          <w:lang w:val="en-US" w:eastAsia="zh-CN"/>
        </w:rPr>
        <w:t xml:space="preserve">git remote add origin </w:t>
      </w:r>
      <w:r>
        <w:rPr>
          <w:rFonts w:hint="default" w:ascii="Arial" w:hAnsi="Arial" w:eastAsia="等线" w:cs="Arial"/>
          <w:sz w:val="22"/>
          <w:highlight w:val="yellow"/>
          <w:lang w:val="en-US" w:eastAsia="zh-CN"/>
        </w:rPr>
        <w:fldChar w:fldCharType="begin"/>
      </w:r>
      <w:r>
        <w:rPr>
          <w:rFonts w:hint="default" w:ascii="Arial" w:hAnsi="Arial" w:eastAsia="等线" w:cs="Arial"/>
          <w:sz w:val="22"/>
          <w:highlight w:val="yellow"/>
          <w:lang w:val="en-US" w:eastAsia="zh-CN"/>
        </w:rPr>
        <w:instrText xml:space="preserve"> HYPERLINK "https://github.com/your-username/Mytest.git" </w:instrText>
      </w:r>
      <w:r>
        <w:rPr>
          <w:rFonts w:hint="default" w:ascii="Arial" w:hAnsi="Arial" w:eastAsia="等线" w:cs="Arial"/>
          <w:sz w:val="22"/>
          <w:highlight w:val="yellow"/>
          <w:lang w:val="en-US" w:eastAsia="zh-CN"/>
        </w:rPr>
        <w:fldChar w:fldCharType="separate"/>
      </w:r>
      <w:r>
        <w:rPr>
          <w:rStyle w:val="6"/>
          <w:rFonts w:hint="default" w:ascii="Arial" w:hAnsi="Arial" w:eastAsia="等线" w:cs="Arial"/>
          <w:sz w:val="22"/>
          <w:highlight w:val="yellow"/>
          <w:lang w:val="en-US" w:eastAsia="zh-CN"/>
        </w:rPr>
        <w:t>https://github.com/your-username/Mytest.git</w:t>
      </w:r>
      <w:r>
        <w:rPr>
          <w:rFonts w:hint="default" w:ascii="Arial" w:hAnsi="Arial" w:eastAsia="等线" w:cs="Arial"/>
          <w:sz w:val="22"/>
          <w:highlight w:val="yellow"/>
          <w:lang w:val="en-US" w:eastAsia="zh-CN"/>
        </w:rPr>
        <w:fldChar w:fldCharType="end"/>
      </w:r>
      <w:r>
        <w:rPr>
          <w:rFonts w:hint="eastAsia" w:ascii="Arial" w:hAnsi="Arial" w:eastAsia="等线" w:cs="Arial"/>
          <w:sz w:val="22"/>
          <w:highlight w:val="yellow"/>
          <w:lang w:val="en-US" w:eastAsia="zh-CN"/>
        </w:rPr>
        <w:t xml:space="preserve">  配置origin地址</w:t>
      </w:r>
    </w:p>
    <w:p w14:paraId="49F34040">
      <w:pPr>
        <w:spacing w:before="120" w:after="120" w:line="288" w:lineRule="auto"/>
        <w:ind w:left="0"/>
        <w:jc w:val="left"/>
        <w:rPr>
          <w:rFonts w:hint="eastAsia" w:ascii="Arial" w:hAnsi="Arial" w:eastAsia="等线" w:cs="Arial"/>
          <w:sz w:val="22"/>
          <w:highlight w:val="yellow"/>
          <w:lang w:val="en-US" w:eastAsia="zh-CN"/>
        </w:rPr>
      </w:pPr>
      <w:r>
        <w:rPr>
          <w:rFonts w:hint="eastAsia" w:ascii="Arial" w:hAnsi="Arial" w:eastAsia="等线" w:cs="Arial"/>
          <w:sz w:val="22"/>
          <w:highlight w:val="yellow"/>
          <w:lang w:val="en-US" w:eastAsia="zh-CN"/>
        </w:rPr>
        <w:t xml:space="preserve">（如果原来配置的地址错误，可以git remote set-url origin </w:t>
      </w:r>
      <w:r>
        <w:rPr>
          <w:rFonts w:hint="default" w:ascii="Arial" w:hAnsi="Arial" w:eastAsia="等线" w:cs="Arial"/>
          <w:sz w:val="22"/>
          <w:highlight w:val="yellow"/>
          <w:lang w:val="en-US" w:eastAsia="zh-CN"/>
        </w:rPr>
        <w:t xml:space="preserve"> https://github.com/your-username/Mytest.git</w:t>
      </w:r>
      <w:r>
        <w:rPr>
          <w:rFonts w:hint="eastAsia" w:ascii="Arial" w:hAnsi="Arial" w:eastAsia="等线" w:cs="Arial"/>
          <w:sz w:val="22"/>
          <w:highlight w:val="yellow"/>
          <w:lang w:val="en-US" w:eastAsia="zh-CN"/>
        </w:rPr>
        <w:t>来修复错误）</w:t>
      </w:r>
    </w:p>
    <w:p w14:paraId="20E22C7A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b/>
          <w:bCs/>
          <w:sz w:val="22"/>
          <w:highlight w:val="yellow"/>
          <w:lang w:val="en-US" w:eastAsia="zh-CN"/>
        </w:rPr>
      </w:pPr>
      <w:r>
        <w:rPr>
          <w:rFonts w:hint="default" w:ascii="Arial" w:hAnsi="Arial" w:eastAsia="等线" w:cs="Arial"/>
          <w:b/>
          <w:bCs/>
          <w:sz w:val="22"/>
          <w:highlight w:val="yellow"/>
          <w:lang w:val="en-US" w:eastAsia="zh-CN"/>
        </w:rPr>
        <w:t>验证配置并推送​</w:t>
      </w:r>
    </w:p>
    <w:p w14:paraId="4F2EF358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highlight w:val="yellow"/>
          <w:lang w:val="en-US" w:eastAsia="zh-CN"/>
        </w:rPr>
      </w:pPr>
      <w:r>
        <w:rPr>
          <w:rFonts w:hint="default" w:ascii="Arial" w:hAnsi="Arial" w:eastAsia="等线" w:cs="Arial"/>
          <w:sz w:val="22"/>
          <w:highlight w:val="yellow"/>
          <w:lang w:val="en-US" w:eastAsia="zh-CN"/>
        </w:rPr>
        <w:t>再次运行 git remote -v，确认 origin的地址已经正确设置为你的 GitHub 仓库地址</w:t>
      </w:r>
    </w:p>
    <w:p w14:paraId="363F24F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 w:line="24" w:lineRule="atLeast"/>
        <w:ind w:left="0" w:right="0" w:firstLine="0"/>
        <w:jc w:val="left"/>
        <w:textAlignment w:val="baseline"/>
        <w:rPr>
          <w:rFonts w:ascii="Segoe UI" w:hAnsi="Segoe UI" w:eastAsia="Segoe UI" w:cs="Segoe UI"/>
          <w:caps w:val="0"/>
          <w:color w:val="000000"/>
          <w:spacing w:val="0"/>
          <w:sz w:val="22"/>
          <w:szCs w:val="22"/>
          <w:highlight w:val="yellow"/>
        </w:rPr>
      </w:pPr>
      <w:r>
        <w:rPr>
          <w:rFonts w:hint="default" w:ascii="Segoe UI" w:hAnsi="Segoe UI" w:eastAsia="Segoe UI" w:cs="Segoe UI"/>
          <w:caps w:val="0"/>
          <w:color w:val="000000"/>
          <w:spacing w:val="0"/>
          <w:sz w:val="22"/>
          <w:szCs w:val="22"/>
          <w:highlight w:val="yellow"/>
          <w:shd w:val="clear" w:fill="FFFFFF"/>
          <w:vertAlign w:val="baseline"/>
        </w:rPr>
        <w:t>确认无误后，执行推送命令：</w:t>
      </w:r>
    </w:p>
    <w:p w14:paraId="579719B0">
      <w:pPr>
        <w:spacing w:before="120" w:after="120" w:line="288" w:lineRule="auto"/>
        <w:ind w:left="0"/>
        <w:jc w:val="left"/>
        <w:rPr>
          <w:rFonts w:hint="eastAsia" w:ascii="Arial" w:hAnsi="Arial" w:eastAsia="等线" w:cs="Arial"/>
          <w:sz w:val="22"/>
          <w:highlight w:val="yellow"/>
        </w:rPr>
      </w:pPr>
      <w:r>
        <w:rPr>
          <w:rFonts w:hint="eastAsia" w:ascii="Arial" w:hAnsi="Arial" w:eastAsia="等线" w:cs="Arial"/>
          <w:sz w:val="22"/>
          <w:highlight w:val="yellow"/>
        </w:rPr>
        <w:t xml:space="preserve">git config </w:t>
      </w:r>
      <w:r>
        <w:rPr>
          <w:rFonts w:hint="eastAsia" w:ascii="Arial" w:hAnsi="Arial" w:eastAsia="等线" w:cs="Arial"/>
          <w:sz w:val="22"/>
          <w:highlight w:val="yellow"/>
          <w:lang w:val="en-US" w:eastAsia="zh-CN"/>
        </w:rPr>
        <w:t>--</w:t>
      </w:r>
      <w:r>
        <w:rPr>
          <w:rFonts w:hint="eastAsia" w:ascii="Arial" w:hAnsi="Arial" w:eastAsia="等线" w:cs="Arial"/>
          <w:sz w:val="22"/>
          <w:highlight w:val="yellow"/>
        </w:rPr>
        <w:t>global credential.helper store</w:t>
      </w:r>
    </w:p>
    <w:p w14:paraId="2F74412B">
      <w:pPr>
        <w:spacing w:before="120" w:after="120" w:line="288" w:lineRule="auto"/>
        <w:ind w:left="0"/>
        <w:jc w:val="left"/>
        <w:rPr>
          <w:rFonts w:hint="eastAsia" w:ascii="Arial" w:hAnsi="Arial" w:eastAsia="等线" w:cs="Arial"/>
          <w:sz w:val="22"/>
          <w:highlight w:val="yellow"/>
        </w:rPr>
      </w:pPr>
      <w:r>
        <w:rPr>
          <w:rFonts w:hint="eastAsia" w:ascii="Arial" w:hAnsi="Arial" w:eastAsia="等线" w:cs="Arial"/>
          <w:sz w:val="22"/>
          <w:highlight w:val="yellow"/>
        </w:rPr>
        <w:t>git push -u origin main</w:t>
      </w:r>
    </w:p>
    <w:p w14:paraId="3CE3B967">
      <w:pPr>
        <w:spacing w:before="120" w:after="120" w:line="288" w:lineRule="auto"/>
        <w:ind w:left="0"/>
        <w:jc w:val="center"/>
      </w:pPr>
      <w:r>
        <w:drawing>
          <wp:inline distT="0" distB="0" distL="0" distR="0">
            <wp:extent cx="5257800" cy="1038225"/>
            <wp:effectExtent l="0" t="0" r="0" b="9525"/>
            <wp:docPr id="7" name="Draw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13E7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之后会让你输入你的github用户名与密码（但是这里的密码并不是账号的密码而是</w:t>
      </w:r>
      <w:r>
        <w:rPr>
          <w:rFonts w:ascii="Arial" w:hAnsi="Arial" w:eastAsia="等线" w:cs="Arial"/>
          <w:color w:val="D83931"/>
          <w:sz w:val="22"/>
        </w:rPr>
        <w:t>token，gitee直接输入账号密码即可</w:t>
      </w:r>
      <w:r>
        <w:rPr>
          <w:rFonts w:ascii="Arial" w:hAnsi="Arial" w:eastAsia="等线" w:cs="Arial"/>
          <w:sz w:val="22"/>
        </w:rPr>
        <w:t>）</w:t>
      </w:r>
    </w:p>
    <w:p w14:paraId="6B24E05E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没报错就是成功了</w:t>
      </w:r>
    </w:p>
    <w:p w14:paraId="7FE81A4E">
      <w:pPr>
        <w:spacing w:before="260" w:after="120" w:line="288" w:lineRule="auto"/>
        <w:ind w:left="0"/>
        <w:jc w:val="left"/>
        <w:outlineLvl w:val="3"/>
      </w:pPr>
      <w:bookmarkStart w:id="12" w:name="heading_12"/>
      <w:r>
        <w:rPr>
          <w:rFonts w:ascii="Arial" w:hAnsi="Arial" w:eastAsia="等线" w:cs="Arial"/>
          <w:b/>
          <w:sz w:val="28"/>
        </w:rPr>
        <w:t>可能的报错</w:t>
      </w:r>
      <w:bookmarkEnd w:id="12"/>
    </w:p>
    <w:p w14:paraId="4C521168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error: GE007: Your push would publish a private email address.</w:t>
      </w:r>
    </w:p>
    <w:p w14:paraId="43909BA5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如果出现以上报错请点击setting中的emails关闭Keep my email addresses private</w:t>
      </w:r>
    </w:p>
    <w:p w14:paraId="10F10620">
      <w:pPr>
        <w:spacing w:before="300" w:after="120" w:line="288" w:lineRule="auto"/>
        <w:ind w:left="0"/>
        <w:jc w:val="left"/>
        <w:outlineLvl w:val="2"/>
        <w:rPr>
          <w:rFonts w:ascii="Arial" w:hAnsi="Arial" w:eastAsia="等线" w:cs="Arial"/>
          <w:b/>
          <w:sz w:val="30"/>
        </w:rPr>
      </w:pPr>
      <w:bookmarkStart w:id="13" w:name="heading_13"/>
      <w:r>
        <w:rPr>
          <w:rFonts w:ascii="Arial" w:hAnsi="Arial" w:eastAsia="等线" w:cs="Arial"/>
          <w:b/>
          <w:sz w:val="30"/>
        </w:rPr>
        <w:t>从github库下载代码至本地</w:t>
      </w:r>
      <w:bookmarkEnd w:id="13"/>
    </w:p>
    <w:p w14:paraId="6042F1A4">
      <w:pPr>
        <w:spacing w:before="120" w:after="120" w:line="288" w:lineRule="auto"/>
        <w:ind w:left="0"/>
        <w:jc w:val="left"/>
        <w:rPr>
          <w:rFonts w:hint="default" w:ascii="Arial" w:hAnsi="Arial" w:eastAsia="等线" w:cs="Arial"/>
          <w:sz w:val="22"/>
          <w:lang w:val="en-US" w:eastAsia="zh-CN"/>
        </w:rPr>
      </w:pPr>
      <w:r>
        <w:rPr>
          <w:rFonts w:hint="eastAsia" w:ascii="Arial" w:hAnsi="Arial" w:eastAsia="等线" w:cs="Arial"/>
          <w:sz w:val="22"/>
          <w:lang w:val="en-US" w:eastAsia="zh-CN"/>
        </w:rPr>
        <w:t xml:space="preserve">cd ~/gits/ </w:t>
      </w:r>
    </w:p>
    <w:p w14:paraId="3CAFA685">
      <w:pPr>
        <w:spacing w:before="120" w:after="120" w:line="288" w:lineRule="auto"/>
        <w:ind w:left="0"/>
        <w:jc w:val="left"/>
        <w:rPr>
          <w:rFonts w:ascii="Arial" w:hAnsi="Arial" w:eastAsia="等线" w:cs="Arial"/>
          <w:sz w:val="22"/>
        </w:rPr>
      </w:pPr>
      <w:r>
        <w:rPr>
          <w:rFonts w:ascii="Arial" w:hAnsi="Arial" w:eastAsia="等线" w:cs="Arial"/>
          <w:sz w:val="22"/>
        </w:rPr>
        <w:t>git clone git@github.com:用户名/库名.git 或者直接git clone 网址</w:t>
      </w:r>
    </w:p>
    <w:p w14:paraId="797B786D">
      <w:pPr>
        <w:spacing w:before="120" w:after="120" w:line="288" w:lineRule="auto"/>
        <w:ind w:left="0"/>
        <w:jc w:val="left"/>
        <w:rPr>
          <w:rFonts w:hint="eastAsia" w:ascii="Arial" w:hAnsi="Arial" w:eastAsia="等线" w:cs="Arial"/>
          <w:sz w:val="22"/>
          <w:highlight w:val="yellow"/>
          <w:lang w:val="en-US" w:eastAsia="zh-CN"/>
        </w:rPr>
      </w:pPr>
      <w:r>
        <w:rPr>
          <w:rFonts w:hint="eastAsia" w:ascii="Arial" w:hAnsi="Arial" w:eastAsia="等线" w:cs="Arial"/>
          <w:sz w:val="22"/>
          <w:highlight w:val="yellow"/>
          <w:lang w:val="en-US" w:eastAsia="zh-CN"/>
        </w:rPr>
        <w:t>(例如：</w:t>
      </w:r>
      <w:r>
        <w:rPr>
          <w:rFonts w:hint="eastAsia" w:ascii="Arial" w:hAnsi="Arial" w:eastAsia="等线" w:cs="Arial"/>
          <w:sz w:val="22"/>
          <w:highlight w:val="yellow"/>
        </w:rPr>
        <w:t>git clone https://github.com/skynetwill/opencvprj.git</w:t>
      </w:r>
      <w:r>
        <w:rPr>
          <w:rFonts w:hint="eastAsia" w:ascii="Arial" w:hAnsi="Arial" w:eastAsia="等线" w:cs="Arial"/>
          <w:sz w:val="22"/>
          <w:highlight w:val="yellow"/>
          <w:lang w:val="en-US" w:eastAsia="zh-CN"/>
        </w:rPr>
        <w:t>)</w:t>
      </w:r>
    </w:p>
    <w:p w14:paraId="1360A6DB">
      <w:pPr>
        <w:spacing w:before="300" w:after="120" w:line="288" w:lineRule="auto"/>
        <w:ind w:left="0"/>
        <w:jc w:val="left"/>
        <w:outlineLvl w:val="2"/>
      </w:pPr>
      <w:bookmarkStart w:id="14" w:name="heading_14"/>
      <w:r>
        <w:rPr>
          <w:rFonts w:ascii="Arial" w:hAnsi="Arial" w:eastAsia="等线" w:cs="Arial"/>
          <w:b/>
          <w:sz w:val="30"/>
        </w:rPr>
        <w:t>将远程仓库上的修改同步至本地</w:t>
      </w:r>
      <w:bookmarkEnd w:id="14"/>
    </w:p>
    <w:p w14:paraId="189F982E">
      <w:pPr>
        <w:spacing w:before="120" w:after="120" w:line="288" w:lineRule="auto"/>
        <w:ind w:left="0"/>
        <w:jc w:val="left"/>
        <w:rPr>
          <w:rFonts w:ascii="Arial" w:hAnsi="Arial" w:eastAsia="等线" w:cs="Arial"/>
          <w:sz w:val="22"/>
        </w:rPr>
      </w:pPr>
      <w:r>
        <w:rPr>
          <w:rFonts w:ascii="Arial" w:hAnsi="Arial" w:eastAsia="等线" w:cs="Arial"/>
          <w:sz w:val="22"/>
        </w:rPr>
        <w:t xml:space="preserve">git pull 远程仓库名 远程仓库分支名 </w:t>
      </w:r>
    </w:p>
    <w:p w14:paraId="24372D3F">
      <w:pPr>
        <w:spacing w:before="120" w:after="120" w:line="288" w:lineRule="auto"/>
        <w:ind w:left="0"/>
        <w:jc w:val="left"/>
        <w:rPr>
          <w:rFonts w:hint="eastAsia" w:ascii="Arial" w:hAnsi="Arial" w:eastAsia="等线" w:cs="Arial"/>
          <w:sz w:val="22"/>
          <w:highlight w:val="yellow"/>
          <w:lang w:eastAsia="zh-CN"/>
        </w:rPr>
      </w:pPr>
      <w:r>
        <w:rPr>
          <w:rFonts w:hint="eastAsia" w:ascii="Arial" w:hAnsi="Arial" w:eastAsia="等线" w:cs="Arial"/>
          <w:sz w:val="22"/>
          <w:highlight w:val="yellow"/>
          <w:lang w:val="en-US" w:eastAsia="zh-CN"/>
        </w:rPr>
        <w:t xml:space="preserve">(例如：cd ~/gits/opencvprj              </w:t>
      </w:r>
      <w:r>
        <w:rPr>
          <w:rFonts w:hint="eastAsia" w:ascii="Arial" w:hAnsi="Arial" w:eastAsia="等线" w:cs="Arial"/>
          <w:sz w:val="22"/>
          <w:highlight w:val="yellow"/>
        </w:rPr>
        <w:t>git pull https://github.com/skynetwill/opencvprj.git</w:t>
      </w:r>
      <w:r>
        <w:rPr>
          <w:rFonts w:hint="eastAsia" w:ascii="Arial" w:hAnsi="Arial" w:eastAsia="等线" w:cs="Arial"/>
          <w:sz w:val="22"/>
          <w:highlight w:val="yellow"/>
          <w:lang w:eastAsia="zh-CN"/>
        </w:rPr>
        <w:t>）</w:t>
      </w:r>
    </w:p>
    <w:p w14:paraId="60B2755D">
      <w:pPr>
        <w:spacing w:before="320" w:after="120" w:line="288" w:lineRule="auto"/>
        <w:ind w:left="0"/>
        <w:jc w:val="left"/>
        <w:outlineLvl w:val="1"/>
      </w:pPr>
      <w:bookmarkStart w:id="15" w:name="heading_15"/>
      <w:r>
        <w:rPr>
          <w:rFonts w:ascii="Arial" w:hAnsi="Arial" w:eastAsia="等线" w:cs="Arial"/>
          <w:b/>
          <w:sz w:val="32"/>
        </w:rPr>
        <w:t>Gitee</w:t>
      </w:r>
      <w:bookmarkEnd w:id="15"/>
    </w:p>
    <w:p w14:paraId="67A6B283">
      <w:pPr>
        <w:spacing w:before="300" w:after="120" w:line="288" w:lineRule="auto"/>
        <w:ind w:left="0"/>
        <w:jc w:val="left"/>
        <w:outlineLvl w:val="2"/>
      </w:pPr>
      <w:bookmarkStart w:id="16" w:name="heading_16"/>
      <w:r>
        <w:rPr>
          <w:rFonts w:ascii="Arial" w:hAnsi="Arial" w:eastAsia="等线" w:cs="Arial"/>
          <w:b/>
          <w:sz w:val="30"/>
        </w:rPr>
        <w:t>gitee ssh设置</w:t>
      </w:r>
      <w:bookmarkEnd w:id="16"/>
    </w:p>
    <w:p w14:paraId="6C9B068F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>官网教程：https://help.gitee.com/base/account/SSH公钥设置</w:t>
      </w:r>
    </w:p>
    <w:p w14:paraId="337BB8C8">
      <w:pPr>
        <w:spacing w:before="300" w:after="120" w:line="288" w:lineRule="auto"/>
        <w:ind w:left="0"/>
        <w:jc w:val="left"/>
        <w:outlineLvl w:val="2"/>
      </w:pPr>
      <w:bookmarkStart w:id="17" w:name="heading_17"/>
      <w:r>
        <w:rPr>
          <w:rFonts w:ascii="Arial" w:hAnsi="Arial" w:eastAsia="等线" w:cs="Arial"/>
          <w:b/>
          <w:sz w:val="30"/>
        </w:rPr>
        <w:t>gitee的其他用法基本与github类似</w:t>
      </w:r>
      <w:bookmarkEnd w:id="17"/>
    </w:p>
    <w:p w14:paraId="782723D2">
      <w:pPr>
        <w:spacing w:before="120" w:after="120" w:line="288" w:lineRule="auto"/>
        <w:ind w:left="0"/>
        <w:jc w:val="left"/>
      </w:pPr>
      <w:r>
        <w:rPr>
          <w:rFonts w:ascii="Arial" w:hAnsi="Arial" w:eastAsia="等线" w:cs="Arial"/>
          <w:sz w:val="22"/>
        </w:rPr>
        <w:t xml:space="preserve">       </w:t>
      </w:r>
    </w:p>
    <w:p w14:paraId="5935E911">
      <w:pPr>
        <w:spacing w:before="120" w:after="120" w:line="288" w:lineRule="auto"/>
        <w:ind w:left="0"/>
        <w:jc w:val="left"/>
      </w:pPr>
    </w:p>
    <w:sectPr>
      <w:headerReference r:id="rId3" w:type="default"/>
      <w:footerReference r:id="rId4" w:type="default"/>
      <w:pgSz w:w="11905" w:h="1684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8AB8F68"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3C4E3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singleLevel"/>
    <w:tmpl w:val="9239341B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">
    <w:nsid w:val="B5E306ED"/>
    <w:multiLevelType w:val="singleLevel"/>
    <w:tmpl w:val="B5E306ED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2">
    <w:nsid w:val="BF205925"/>
    <w:multiLevelType w:val="singleLevel"/>
    <w:tmpl w:val="BF205925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3">
    <w:nsid w:val="C8879AEF"/>
    <w:multiLevelType w:val="singleLevel"/>
    <w:tmpl w:val="C8879AEF"/>
    <w:lvl w:ilvl="0" w:tentative="0">
      <w:start w:val="6"/>
      <w:numFmt w:val="decimal"/>
      <w:lvlText w:val="%1."/>
      <w:lvlJc w:val="left"/>
      <w:rPr>
        <w:color w:val="3370FF"/>
      </w:rPr>
    </w:lvl>
  </w:abstractNum>
  <w:abstractNum w:abstractNumId="4">
    <w:nsid w:val="CF092B84"/>
    <w:multiLevelType w:val="singleLevel"/>
    <w:tmpl w:val="CF092B84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5">
    <w:nsid w:val="0053208E"/>
    <w:multiLevelType w:val="singleLevel"/>
    <w:tmpl w:val="0053208E"/>
    <w:lvl w:ilvl="0" w:tentative="0">
      <w:start w:val="1"/>
      <w:numFmt w:val="decimal"/>
      <w:lvlText w:val="%1."/>
      <w:lvlJc w:val="left"/>
      <w:rPr>
        <w:color w:val="3370FF"/>
      </w:rPr>
    </w:lvl>
  </w:abstractNum>
  <w:abstractNum w:abstractNumId="6">
    <w:nsid w:val="0248C179"/>
    <w:multiLevelType w:val="singleLevel"/>
    <w:tmpl w:val="0248C179"/>
    <w:lvl w:ilvl="0" w:tentative="0">
      <w:start w:val="2"/>
      <w:numFmt w:val="decimal"/>
      <w:lvlText w:val="%1."/>
      <w:lvlJc w:val="left"/>
      <w:rPr>
        <w:color w:val="3370FF"/>
      </w:rPr>
    </w:lvl>
  </w:abstractNum>
  <w:abstractNum w:abstractNumId="7">
    <w:nsid w:val="03D62ECE"/>
    <w:multiLevelType w:val="singleLevel"/>
    <w:tmpl w:val="03D62ECE"/>
    <w:lvl w:ilvl="0" w:tentative="0">
      <w:start w:val="6"/>
      <w:numFmt w:val="decimal"/>
      <w:lvlText w:val="%1."/>
      <w:lvlJc w:val="left"/>
      <w:rPr>
        <w:color w:val="3370FF"/>
      </w:rPr>
    </w:lvl>
  </w:abstractNum>
  <w:abstractNum w:abstractNumId="8">
    <w:nsid w:val="25B654F3"/>
    <w:multiLevelType w:val="singleLevel"/>
    <w:tmpl w:val="25B654F3"/>
    <w:lvl w:ilvl="0" w:tentative="0">
      <w:start w:val="7"/>
      <w:numFmt w:val="decimal"/>
      <w:lvlText w:val="%1."/>
      <w:lvlJc w:val="left"/>
      <w:rPr>
        <w:color w:val="3370FF"/>
      </w:rPr>
    </w:lvl>
  </w:abstractNum>
  <w:abstractNum w:abstractNumId="9">
    <w:nsid w:val="2A8F537B"/>
    <w:multiLevelType w:val="singleLevel"/>
    <w:tmpl w:val="2A8F537B"/>
    <w:lvl w:ilvl="0" w:tentative="0">
      <w:start w:val="4"/>
      <w:numFmt w:val="decimal"/>
      <w:lvlText w:val="%1."/>
      <w:lvlJc w:val="left"/>
      <w:rPr>
        <w:color w:val="3370FF"/>
      </w:rPr>
    </w:lvl>
  </w:abstractNum>
  <w:abstractNum w:abstractNumId="10">
    <w:nsid w:val="59ADCABA"/>
    <w:multiLevelType w:val="singleLevel"/>
    <w:tmpl w:val="59ADCABA"/>
    <w:lvl w:ilvl="0" w:tentative="0">
      <w:start w:val="3"/>
      <w:numFmt w:val="decimal"/>
      <w:lvlText w:val="%1."/>
      <w:lvlJc w:val="left"/>
      <w:rPr>
        <w:color w:val="3370FF"/>
      </w:rPr>
    </w:lvl>
  </w:abstractNum>
  <w:abstractNum w:abstractNumId="11">
    <w:nsid w:val="5A241D34"/>
    <w:multiLevelType w:val="singleLevel"/>
    <w:tmpl w:val="5A241D34"/>
    <w:lvl w:ilvl="0" w:tentative="0">
      <w:start w:val="5"/>
      <w:numFmt w:val="decimal"/>
      <w:lvlText w:val="%1."/>
      <w:lvlJc w:val="left"/>
      <w:rPr>
        <w:color w:val="3370FF"/>
      </w:rPr>
    </w:lvl>
  </w:abstractNum>
  <w:abstractNum w:abstractNumId="12">
    <w:nsid w:val="72183CF9"/>
    <w:multiLevelType w:val="singleLevel"/>
    <w:tmpl w:val="72183CF9"/>
    <w:lvl w:ilvl="0" w:tentative="0">
      <w:start w:val="1"/>
      <w:numFmt w:val="decimal"/>
      <w:lvlText w:val="%1."/>
      <w:lvlJc w:val="left"/>
      <w:rPr>
        <w:color w:val="3370FF"/>
      </w:r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2"/>
  </w:num>
  <w:num w:numId="5">
    <w:abstractNumId w:val="1"/>
  </w:num>
  <w:num w:numId="6">
    <w:abstractNumId w:val="7"/>
  </w:num>
  <w:num w:numId="7">
    <w:abstractNumId w:val="8"/>
  </w:num>
  <w:num w:numId="8">
    <w:abstractNumId w:val="12"/>
  </w:num>
  <w:num w:numId="9">
    <w:abstractNumId w:val="6"/>
  </w:num>
  <w:num w:numId="10">
    <w:abstractNumId w:val="0"/>
  </w:num>
  <w:num w:numId="11">
    <w:abstractNumId w:val="9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4B226B"/>
    <w:rsid w:val="746A588D"/>
    <w:rsid w:val="77FF3232"/>
    <w:rsid w:val="7DDB1BF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1"/>
      <w:szCs w:val="2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9</Pages>
  <Words>1123</Words>
  <Characters>2553</Characters>
  <TotalTime>2751</TotalTime>
  <ScaleCrop>false</ScaleCrop>
  <LinksUpToDate>false</LinksUpToDate>
  <CharactersWithSpaces>2931</CharactersWithSpaces>
  <Application>WPS Office_12.1.0.22529_F1E327BC-269C-435d-A152-05C5408002CA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2025-10-04T10:29:00Z</dcterms:created>
  <dc:creator>Apache POI</dc:creator>
  <cp:lastModifiedBy>Robin许</cp:lastModifiedBy>
  <dcterms:modified xsi:type="dcterms:W3CDTF">2025-10-08T13:43:23Z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eyJoZGlkIjoiYTc4NjcwMjBhNTFjOTUwYmMwYmVjNTdkNThjMjUxZjUiLCJ1c2VySWQiOiI0MDExMDM1OTQifQ==</vt:lpwstr>
  </property>
  <property fmtid="{D5CDD505-2E9C-101B-9397-08002B2CF9AE}" pid="3" name="KSOProductBuildVer">
    <vt:lpwstr>2052-12.1.0.22529</vt:lpwstr>
  </property>
  <property fmtid="{D5CDD505-2E9C-101B-9397-08002B2CF9AE}" pid="4" name="ICV">
    <vt:lpwstr>E0C7839BB11D42088D9AE1B9EF165A00_13</vt:lpwstr>
  </property>
</Properties>
</file>